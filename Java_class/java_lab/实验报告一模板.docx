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24FA" w:rsidRPr="00905B18" w:rsidRDefault="00E15196">
      <w:pPr>
        <w:spacing w:before="1814" w:after="144" w:line="408" w:lineRule="auto"/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>面向对象</w:t>
      </w: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>程序设计（</w:t>
      </w: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>Java</w:t>
      </w: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>）</w:t>
      </w: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 xml:space="preserve"> · </w:t>
      </w:r>
      <w:r w:rsidRPr="00905B18">
        <w:rPr>
          <w:rFonts w:ascii="Times New Roman" w:eastAsia="宋体" w:hAnsi="Times New Roman" w:cs="Times New Roman"/>
          <w:color w:val="6B7280"/>
          <w:sz w:val="20"/>
          <w:szCs w:val="24"/>
          <w:lang w:eastAsia="zh-CN"/>
        </w:rPr>
        <w:t>课程实验</w:t>
      </w:r>
    </w:p>
    <w:p w:rsidR="00E224FA" w:rsidRPr="00905B18" w:rsidRDefault="00E15196">
      <w:pPr>
        <w:pStyle w:val="1"/>
        <w:spacing w:after="384" w:line="312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sz w:val="48"/>
          <w:lang w:eastAsia="zh-CN"/>
        </w:rPr>
        <w:t>实验报告</w:t>
      </w:r>
      <w:r w:rsidRPr="00905B18">
        <w:rPr>
          <w:rFonts w:ascii="Times New Roman" w:eastAsia="宋体" w:hAnsi="Times New Roman" w:cs="Times New Roman"/>
          <w:sz w:val="48"/>
          <w:lang w:eastAsia="zh-CN"/>
        </w:rPr>
        <w:t>一</w:t>
      </w:r>
    </w:p>
    <w:p w:rsidR="00E224FA" w:rsidRPr="00905B18" w:rsidRDefault="00E15196">
      <w:pPr>
        <w:spacing w:after="1020" w:line="408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sz w:val="26"/>
          <w:lang w:eastAsia="zh-CN"/>
        </w:rPr>
        <w:t>面向对象设计基础</w:t>
      </w:r>
      <w:r w:rsidRPr="00905B18">
        <w:rPr>
          <w:rFonts w:ascii="Times New Roman" w:eastAsia="宋体" w:hAnsi="Times New Roman" w:cs="Times New Roman"/>
          <w:sz w:val="26"/>
          <w:lang w:eastAsia="zh-CN"/>
        </w:rPr>
        <w:t>——</w:t>
      </w:r>
      <w:r w:rsidRPr="00905B18">
        <w:rPr>
          <w:rFonts w:ascii="Times New Roman" w:eastAsia="宋体" w:hAnsi="Times New Roman" w:cs="Times New Roman"/>
          <w:sz w:val="26"/>
          <w:lang w:eastAsia="zh-CN"/>
        </w:rPr>
        <w:t>抽象和封装</w:t>
      </w:r>
    </w:p>
    <w:p w:rsidR="00E224FA" w:rsidRPr="00905B18" w:rsidRDefault="00E15196">
      <w:pPr>
        <w:spacing w:after="176" w:line="408" w:lineRule="auto"/>
        <w:jc w:val="center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姓　　名</w:t>
      </w:r>
      <w:r w:rsidRPr="00905B18">
        <w:rPr>
          <w:rFonts w:ascii="Times New Roman" w:eastAsia="宋体" w:hAnsi="Times New Roman" w:cs="Times New Roman"/>
          <w:lang w:eastAsia="zh-CN"/>
        </w:rPr>
        <w:t>：＿＿＿＿＿＿＿＿＿＿</w:t>
      </w:r>
    </w:p>
    <w:p w:rsidR="00E224FA" w:rsidRPr="00905B18" w:rsidRDefault="00E15196">
      <w:pPr>
        <w:spacing w:after="176" w:line="408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学　　号</w:t>
      </w:r>
      <w:r w:rsidRPr="00905B18">
        <w:rPr>
          <w:rFonts w:ascii="Times New Roman" w:eastAsia="宋体" w:hAnsi="Times New Roman" w:cs="Times New Roman"/>
          <w:lang w:eastAsia="zh-CN"/>
        </w:rPr>
        <w:t>：＿＿＿＿＿＿＿＿＿＿</w:t>
      </w:r>
    </w:p>
    <w:p w:rsidR="00E224FA" w:rsidRPr="00905B18" w:rsidRDefault="00E15196">
      <w:pPr>
        <w:spacing w:after="176" w:line="408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班　　级</w:t>
      </w:r>
      <w:r w:rsidRPr="00905B18">
        <w:rPr>
          <w:rFonts w:ascii="Times New Roman" w:eastAsia="宋体" w:hAnsi="Times New Roman" w:cs="Times New Roman"/>
          <w:lang w:eastAsia="zh-CN"/>
        </w:rPr>
        <w:t>：＿＿＿＿＿＿＿＿＿＿</w:t>
      </w:r>
    </w:p>
    <w:p w:rsidR="00E224FA" w:rsidRPr="00905B18" w:rsidRDefault="00E15196">
      <w:pPr>
        <w:spacing w:after="176" w:line="408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指导教师</w:t>
      </w:r>
      <w:r w:rsidRPr="00905B18">
        <w:rPr>
          <w:rFonts w:ascii="Times New Roman" w:eastAsia="宋体" w:hAnsi="Times New Roman" w:cs="Times New Roman"/>
          <w:lang w:eastAsia="zh-CN"/>
        </w:rPr>
        <w:t>：＿＿＿＿＿＿＿＿＿＿</w:t>
      </w:r>
    </w:p>
    <w:p w:rsidR="00E224FA" w:rsidRPr="00905B18" w:rsidRDefault="00E15196">
      <w:pPr>
        <w:spacing w:after="176" w:line="408" w:lineRule="auto"/>
        <w:jc w:val="center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实验日期</w:t>
      </w:r>
      <w:r w:rsidRPr="00905B18">
        <w:rPr>
          <w:rFonts w:ascii="Times New Roman" w:eastAsia="宋体" w:hAnsi="Times New Roman" w:cs="Times New Roman"/>
          <w:lang w:eastAsia="zh-CN"/>
        </w:rPr>
        <w:t>：＿＿＿＿年＿＿月＿＿日</w:t>
      </w:r>
    </w:p>
    <w:p w:rsidR="00777FEF" w:rsidRPr="00905B18" w:rsidRDefault="00777FEF">
      <w:pPr>
        <w:spacing w:before="288" w:line="408" w:lineRule="auto"/>
        <w:jc w:val="center"/>
        <w:rPr>
          <w:rFonts w:ascii="Times New Roman" w:eastAsia="宋体" w:hAnsi="Times New Roman" w:cs="Times New Roman"/>
          <w:color w:val="6B7280"/>
          <w:sz w:val="18"/>
          <w:lang w:eastAsia="zh-CN"/>
        </w:rPr>
      </w:pPr>
    </w:p>
    <w:p w:rsidR="0066090A" w:rsidRPr="00905B18" w:rsidRDefault="00E15196">
      <w:pPr>
        <w:spacing w:before="288" w:line="408" w:lineRule="auto"/>
        <w:jc w:val="center"/>
        <w:rPr>
          <w:rFonts w:ascii="Times New Roman" w:eastAsia="宋体" w:hAnsi="Times New Roman" w:cs="Times New Roman"/>
          <w:color w:val="6B7280"/>
          <w:sz w:val="21"/>
          <w:lang w:eastAsia="zh-CN"/>
        </w:rPr>
      </w:pPr>
      <w:r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本报告模板请在电脑上直接填写</w:t>
      </w:r>
      <w:r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完成后</w:t>
      </w:r>
    </w:p>
    <w:p w:rsidR="00E224FA" w:rsidRPr="00905B18" w:rsidRDefault="00DE21BC">
      <w:pPr>
        <w:spacing w:before="288" w:line="408" w:lineRule="auto"/>
        <w:jc w:val="center"/>
        <w:rPr>
          <w:rFonts w:ascii="Times New Roman" w:eastAsia="宋体" w:hAnsi="Times New Roman" w:cs="Times New Roman"/>
          <w:sz w:val="28"/>
          <w:lang w:eastAsia="zh-CN"/>
        </w:rPr>
      </w:pPr>
      <w:r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严格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按「实验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1-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学号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-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姓名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-</w:t>
      </w:r>
      <w:r w:rsidR="0066090A" w:rsidRPr="00905B18">
        <w:rPr>
          <w:rFonts w:ascii="Times New Roman" w:eastAsia="宋体" w:hAnsi="Times New Roman" w:cs="Times New Roman"/>
          <w:color w:val="6B7280"/>
          <w:sz w:val="21"/>
          <w:lang w:eastAsia="zh-CN"/>
        </w:rPr>
        <w:t>实验报告」命名并提交至学习通。</w:t>
      </w:r>
    </w:p>
    <w:p w:rsidR="00E224FA" w:rsidRPr="00905B18" w:rsidRDefault="00E224FA">
      <w:pPr>
        <w:rPr>
          <w:rFonts w:ascii="Times New Roman" w:eastAsia="宋体" w:hAnsi="Times New Roman" w:cs="Times New Roman"/>
          <w:lang w:eastAsia="zh-CN"/>
        </w:rPr>
        <w:sectPr w:rsidR="00E224FA" w:rsidRPr="00905B18">
          <w:pgSz w:w="11906" w:h="16838"/>
          <w:pgMar w:top="1417" w:right="1417" w:bottom="1134" w:left="1417" w:header="720" w:footer="720" w:gutter="0"/>
          <w:cols w:space="720"/>
        </w:sectPr>
      </w:pPr>
    </w:p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</w:rPr>
      </w:pPr>
      <w:bookmarkStart w:id="0" w:name="section-1"/>
      <w:bookmarkStart w:id="1" w:name="_Toc_section_1"/>
      <w:bookmarkEnd w:id="0"/>
      <w:r w:rsidRPr="00905B18">
        <w:rPr>
          <w:rFonts w:ascii="Times New Roman" w:eastAsia="宋体" w:hAnsi="Times New Roman" w:cs="Times New Roman"/>
          <w:lang w:eastAsia="zh-CN"/>
        </w:rPr>
        <w:lastRenderedPageBreak/>
        <w:t>一、基本信息</w:t>
      </w:r>
      <w:bookmarkEnd w:id="1"/>
    </w:p>
    <w:tbl>
      <w:tblPr>
        <w:tblW w:w="5000" w:type="pct"/>
        <w:tblLook w:val="04A0" w:firstRow="1" w:lastRow="0" w:firstColumn="1" w:lastColumn="0" w:noHBand="0" w:noVBand="1"/>
      </w:tblPr>
      <w:tblGrid>
        <w:gridCol w:w="4704"/>
        <w:gridCol w:w="4704"/>
      </w:tblGrid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项目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课程名称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</w:rPr>
              <w:t xml:space="preserve">Java  </w:t>
            </w:r>
            <w:r w:rsidRPr="00905B18">
              <w:rPr>
                <w:rFonts w:ascii="Times New Roman" w:eastAsia="宋体" w:hAnsi="Times New Roman" w:cs="Times New Roman"/>
              </w:rPr>
              <w:t>程序设计</w:t>
            </w:r>
          </w:p>
        </w:tc>
      </w:tr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实验名称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lang w:eastAsia="zh-CN"/>
              </w:rPr>
              <w:t>第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 xml:space="preserve"> 3 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>章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 xml:space="preserve">   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>面向对象设计基础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 xml:space="preserve"> —— </w:t>
            </w:r>
            <w:r w:rsidRPr="00905B18">
              <w:rPr>
                <w:rFonts w:ascii="Times New Roman" w:eastAsia="宋体" w:hAnsi="Times New Roman" w:cs="Times New Roman"/>
                <w:lang w:eastAsia="zh-CN"/>
              </w:rPr>
              <w:t>抽象和封装</w:t>
            </w:r>
          </w:p>
        </w:tc>
      </w:tr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实验类型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</w:rPr>
              <w:t>验证性</w:t>
            </w:r>
            <w:r w:rsidRPr="00905B18">
              <w:rPr>
                <w:rFonts w:ascii="Times New Roman" w:eastAsia="宋体" w:hAnsi="Times New Roman" w:cs="Times New Roman"/>
              </w:rPr>
              <w:t xml:space="preserve">  +  </w:t>
            </w:r>
            <w:r w:rsidRPr="00905B18">
              <w:rPr>
                <w:rFonts w:ascii="Times New Roman" w:eastAsia="宋体" w:hAnsi="Times New Roman" w:cs="Times New Roman"/>
              </w:rPr>
              <w:t>设计性</w:t>
            </w:r>
          </w:p>
        </w:tc>
      </w:tr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实验地点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" w:name="实验地点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"/>
          </w:p>
        </w:tc>
      </w:tr>
      <w:tr w:rsidR="00E224FA" w:rsidRPr="00905B18"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提交时间</w:t>
            </w:r>
          </w:p>
        </w:tc>
        <w:tc>
          <w:tcPr>
            <w:tcW w:w="470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3" w:name="提交时间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3"/>
          </w:p>
        </w:tc>
      </w:tr>
    </w:tbl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</w:rPr>
      </w:pPr>
      <w:bookmarkStart w:id="4" w:name="section-2"/>
      <w:bookmarkStart w:id="5" w:name="_Toc_section_2"/>
      <w:bookmarkEnd w:id="4"/>
      <w:r w:rsidRPr="00905B18">
        <w:rPr>
          <w:rFonts w:ascii="Times New Roman" w:eastAsia="宋体" w:hAnsi="Times New Roman" w:cs="Times New Roman"/>
          <w:lang w:eastAsia="zh-CN"/>
        </w:rPr>
        <w:t>二、实验目的</w:t>
      </w:r>
      <w:bookmarkEnd w:id="5"/>
    </w:p>
    <w:p w:rsidR="00E224FA" w:rsidRPr="00905B18" w:rsidRDefault="00E15196">
      <w:pPr>
        <w:pStyle w:val="a"/>
        <w:numPr>
          <w:ilvl w:val="0"/>
          <w:numId w:val="7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理解对象和类的基本概念，初步理解面向对象设计原则中的抽象与封装。</w:t>
      </w:r>
    </w:p>
    <w:p w:rsidR="00E224FA" w:rsidRPr="00905B18" w:rsidRDefault="00E15196">
      <w:pPr>
        <w:pStyle w:val="a"/>
        <w:numPr>
          <w:ilvl w:val="0"/>
          <w:numId w:val="7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掌握</w:t>
      </w:r>
      <w:r w:rsidRPr="00905B18">
        <w:rPr>
          <w:rFonts w:ascii="Times New Roman" w:eastAsia="宋体" w:hAnsi="Times New Roman" w:cs="Times New Roman"/>
        </w:rPr>
        <w:t xml:space="preserve"> get </w:t>
      </w:r>
      <w:r w:rsidRPr="00905B18">
        <w:rPr>
          <w:rFonts w:ascii="Times New Roman" w:eastAsia="宋体" w:hAnsi="Times New Roman" w:cs="Times New Roman"/>
          <w:lang w:eastAsia="zh-CN"/>
        </w:rPr>
        <w:t>方法与</w:t>
      </w:r>
      <w:r w:rsidRPr="00905B18">
        <w:rPr>
          <w:rFonts w:ascii="Times New Roman" w:eastAsia="宋体" w:hAnsi="Times New Roman" w:cs="Times New Roman"/>
        </w:rPr>
        <w:t xml:space="preserve"> set </w:t>
      </w:r>
      <w:r w:rsidRPr="00905B18">
        <w:rPr>
          <w:rFonts w:ascii="Times New Roman" w:eastAsia="宋体" w:hAnsi="Times New Roman" w:cs="Times New Roman"/>
          <w:lang w:eastAsia="zh-CN"/>
        </w:rPr>
        <w:t>方法的设计，掌握</w:t>
      </w:r>
      <w:r w:rsidRPr="00905B18">
        <w:rPr>
          <w:rFonts w:ascii="Times New Roman" w:eastAsia="宋体" w:hAnsi="Times New Roman" w:cs="Times New Roman"/>
        </w:rPr>
        <w:t xml:space="preserve"> toString </w:t>
      </w:r>
      <w:r w:rsidRPr="00905B18">
        <w:rPr>
          <w:rFonts w:ascii="Times New Roman" w:eastAsia="宋体" w:hAnsi="Times New Roman" w:cs="Times New Roman"/>
          <w:lang w:eastAsia="zh-CN"/>
        </w:rPr>
        <w:t>方法和</w:t>
      </w:r>
      <w:r w:rsidRPr="00905B18">
        <w:rPr>
          <w:rFonts w:ascii="Times New Roman" w:eastAsia="宋体" w:hAnsi="Times New Roman" w:cs="Times New Roman"/>
        </w:rPr>
        <w:t xml:space="preserve"> equals </w:t>
      </w:r>
      <w:r w:rsidRPr="00905B18">
        <w:rPr>
          <w:rFonts w:ascii="Times New Roman" w:eastAsia="宋体" w:hAnsi="Times New Roman" w:cs="Times New Roman"/>
          <w:lang w:eastAsia="zh-CN"/>
        </w:rPr>
        <w:t>方法的设计技巧。</w:t>
      </w:r>
    </w:p>
    <w:p w:rsidR="00E224FA" w:rsidRPr="00905B18" w:rsidRDefault="00E15196">
      <w:pPr>
        <w:pStyle w:val="a"/>
        <w:numPr>
          <w:ilvl w:val="0"/>
          <w:numId w:val="7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掌握方法重载的概念与使用。</w:t>
      </w:r>
    </w:p>
    <w:p w:rsidR="00E224FA" w:rsidRPr="00905B18" w:rsidRDefault="00E15196">
      <w:pPr>
        <w:pStyle w:val="a"/>
        <w:numPr>
          <w:ilvl w:val="0"/>
          <w:numId w:val="7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掌握</w:t>
      </w:r>
      <w:r w:rsidRPr="00905B18">
        <w:rPr>
          <w:rFonts w:ascii="Times New Roman" w:eastAsia="宋体" w:hAnsi="Times New Roman" w:cs="Times New Roman"/>
          <w:lang w:eastAsia="zh-CN"/>
        </w:rPr>
        <w:t xml:space="preserve"> Java </w:t>
      </w:r>
      <w:r w:rsidRPr="00905B18">
        <w:rPr>
          <w:rFonts w:ascii="Times New Roman" w:eastAsia="宋体" w:hAnsi="Times New Roman" w:cs="Times New Roman"/>
          <w:lang w:eastAsia="zh-CN"/>
        </w:rPr>
        <w:t>中数组的概念和使用技巧，并掌握基本类型变量和引用变量的区别。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我的理解</w:t>
      </w:r>
      <w:r w:rsidRPr="00905B18">
        <w:rPr>
          <w:rFonts w:ascii="Times New Roman" w:eastAsia="宋体" w:hAnsi="Times New Roman" w:cs="Times New Roman"/>
          <w:lang w:eastAsia="zh-CN"/>
        </w:rPr>
        <w:t>：完成实验后，请用一句话写出本次实验最需要掌握的核心能力是＿＿＿＿＿＿＿＿＿＿＿＿＿＿＿＿</w:t>
      </w:r>
      <w:r w:rsidR="00BD075E" w:rsidRPr="00905B18">
        <w:rPr>
          <w:rFonts w:ascii="Times New Roman" w:eastAsia="宋体" w:hAnsi="Times New Roman" w:cs="Times New Roman"/>
          <w:lang w:eastAsia="zh-CN"/>
        </w:rPr>
        <w:t>＿＿＿＿＿＿＿＿＿＿＿＿＿＿＿＿＿＿＿＿＿＿＿＿＿＿＿＿＿＿＿＿</w:t>
      </w:r>
    </w:p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</w:rPr>
      </w:pPr>
      <w:bookmarkStart w:id="6" w:name="section-3"/>
      <w:bookmarkStart w:id="7" w:name="_Toc_section_3"/>
      <w:bookmarkEnd w:id="6"/>
      <w:r w:rsidRPr="00905B18">
        <w:rPr>
          <w:rFonts w:ascii="Times New Roman" w:eastAsia="宋体" w:hAnsi="Times New Roman" w:cs="Times New Roman"/>
          <w:lang w:eastAsia="zh-CN"/>
        </w:rPr>
        <w:t>三、实验环境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4704"/>
        <w:gridCol w:w="4704"/>
      </w:tblGrid>
      <w:tr w:rsidR="00E224FA" w:rsidRPr="00905B18"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项目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6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操作系统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8" w:name="操作系统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8"/>
          </w:p>
        </w:tc>
      </w:tr>
      <w:tr w:rsidR="00E224FA" w:rsidRPr="00905B18">
        <w:tc>
          <w:tcPr>
            <w:tcW w:w="6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 xml:space="preserve">JDK  </w:t>
            </w:r>
            <w:r w:rsidRPr="00905B18">
              <w:rPr>
                <w:rFonts w:ascii="Times New Roman" w:eastAsia="宋体" w:hAnsi="Times New Roman" w:cs="Times New Roman"/>
                <w:b/>
              </w:rPr>
              <w:t>版本（执行</w:t>
            </w:r>
            <w:r w:rsidRPr="00905B18">
              <w:rPr>
                <w:rFonts w:ascii="Times New Roman" w:eastAsia="宋体" w:hAnsi="Times New Roman" w:cs="Times New Roman"/>
                <w:b/>
              </w:rPr>
              <w:t xml:space="preserve">  java -version  </w:t>
            </w:r>
            <w:r w:rsidRPr="00905B18">
              <w:rPr>
                <w:rFonts w:ascii="Times New Roman" w:eastAsia="宋体" w:hAnsi="Times New Roman" w:cs="Times New Roman"/>
                <w:b/>
              </w:rPr>
              <w:t>的结果）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9" w:name="JDK_版本（执行_java_-version_的结果）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9"/>
          </w:p>
        </w:tc>
      </w:tr>
      <w:tr w:rsidR="00E224FA" w:rsidRPr="00905B18">
        <w:tc>
          <w:tcPr>
            <w:tcW w:w="6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代码编辑方式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10" w:name="代码编辑方式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10"/>
          </w:p>
        </w:tc>
      </w:tr>
      <w:tr w:rsidR="00E224FA" w:rsidRPr="00905B18">
        <w:tc>
          <w:tcPr>
            <w:tcW w:w="6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编译与运行方式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11" w:name="编译与运行方式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11"/>
          </w:p>
        </w:tc>
      </w:tr>
      <w:tr w:rsidR="00E224FA" w:rsidRPr="00905B18">
        <w:tc>
          <w:tcPr>
            <w:tcW w:w="64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其他工具（截图或录屏工具等）</w:t>
            </w:r>
          </w:p>
        </w:tc>
        <w:tc>
          <w:tcPr>
            <w:tcW w:w="4320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bookmarkStart w:id="12" w:name="其他工具（截图或录屏工具等）_01"/>
            <w:r w:rsidRPr="00905B18">
              <w:rPr>
                <w:rFonts w:ascii="Times New Roman" w:eastAsia="宋体" w:hAnsi="Times New Roman" w:cs="Times New Roman"/>
                <w:lang w:eastAsia="zh-CN"/>
              </w:rPr>
              <w:t> </w:t>
            </w:r>
            <w:bookmarkEnd w:id="12"/>
          </w:p>
        </w:tc>
      </w:tr>
    </w:tbl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  <w:lang w:eastAsia="zh-CN"/>
        </w:rPr>
      </w:pPr>
      <w:bookmarkStart w:id="13" w:name="section-4"/>
      <w:bookmarkStart w:id="14" w:name="section-5"/>
      <w:bookmarkStart w:id="15" w:name="_Toc_section_5"/>
      <w:bookmarkEnd w:id="13"/>
      <w:bookmarkEnd w:id="14"/>
      <w:r w:rsidRPr="00905B18">
        <w:rPr>
          <w:rFonts w:ascii="Times New Roman" w:eastAsia="宋体" w:hAnsi="Times New Roman" w:cs="Times New Roman"/>
          <w:lang w:eastAsia="zh-CN"/>
        </w:rPr>
        <w:lastRenderedPageBreak/>
        <w:t>四</w:t>
      </w:r>
      <w:r w:rsidRPr="00905B18">
        <w:rPr>
          <w:rFonts w:ascii="Times New Roman" w:eastAsia="宋体" w:hAnsi="Times New Roman" w:cs="Times New Roman"/>
          <w:lang w:eastAsia="zh-CN"/>
        </w:rPr>
        <w:t>、实验内容与记录</w:t>
      </w:r>
      <w:bookmarkEnd w:id="15"/>
    </w:p>
    <w:p w:rsidR="00E224FA" w:rsidRPr="00905B18" w:rsidRDefault="00E15196">
      <w:pPr>
        <w:spacing w:after="0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 </w:t>
      </w:r>
      <w:r w:rsidRPr="00905B18">
        <w:rPr>
          <w:rFonts w:ascii="Times New Roman" w:eastAsia="宋体" w:hAnsi="Times New Roman" w:cs="Times New Roman"/>
          <w:b/>
          <w:lang w:eastAsia="zh-CN"/>
        </w:rPr>
        <w:t>填写要求</w:t>
      </w:r>
      <w:r w:rsidRPr="00905B18">
        <w:rPr>
          <w:rFonts w:ascii="Times New Roman" w:eastAsia="宋体" w:hAnsi="Times New Roman" w:cs="Times New Roman"/>
          <w:lang w:eastAsia="zh-CN"/>
        </w:rPr>
        <w:t>：每个任务按「源代码、运行结果、分析与思考」三段记录；</w:t>
      </w:r>
      <w:r w:rsidRPr="000A2FF6">
        <w:rPr>
          <w:rFonts w:ascii="Times New Roman" w:eastAsia="宋体" w:hAnsi="Times New Roman" w:cs="Times New Roman"/>
          <w:color w:val="FF0000"/>
          <w:lang w:eastAsia="zh-CN"/>
        </w:rPr>
        <w:t>源代码文件随本实验报告一同上交</w:t>
      </w:r>
      <w:r w:rsidRPr="00905B18">
        <w:rPr>
          <w:rFonts w:ascii="Times New Roman" w:eastAsia="宋体" w:hAnsi="Times New Roman" w:cs="Times New Roman"/>
          <w:lang w:eastAsia="zh-CN"/>
        </w:rPr>
        <w:t>，</w:t>
      </w:r>
      <w:r w:rsidRPr="00905B18">
        <w:rPr>
          <w:rFonts w:ascii="Times New Roman" w:eastAsia="宋体" w:hAnsi="Times New Roman" w:cs="Times New Roman"/>
          <w:lang w:eastAsia="zh-CN"/>
        </w:rPr>
        <w:t>源代码</w:t>
      </w:r>
      <w:r w:rsidRPr="00905B18">
        <w:rPr>
          <w:rFonts w:ascii="Times New Roman" w:eastAsia="宋体" w:hAnsi="Times New Roman" w:cs="Times New Roman"/>
          <w:lang w:eastAsia="zh-CN"/>
        </w:rPr>
        <w:t>文件</w:t>
      </w:r>
      <w:r w:rsidRPr="00905B18">
        <w:rPr>
          <w:rFonts w:ascii="Times New Roman" w:eastAsia="宋体" w:hAnsi="Times New Roman" w:cs="Times New Roman"/>
          <w:lang w:eastAsia="zh-CN"/>
        </w:rPr>
        <w:t>必须</w:t>
      </w:r>
      <w:r w:rsidRPr="00905B18">
        <w:rPr>
          <w:rFonts w:ascii="Times New Roman" w:eastAsia="宋体" w:hAnsi="Times New Roman" w:cs="Times New Roman"/>
          <w:lang w:eastAsia="zh-CN"/>
        </w:rPr>
        <w:t>是</w:t>
      </w:r>
      <w:r w:rsidRPr="00905B18">
        <w:rPr>
          <w:rFonts w:ascii="Times New Roman" w:eastAsia="宋体" w:hAnsi="Times New Roman" w:cs="Times New Roman"/>
          <w:lang w:eastAsia="zh-CN"/>
        </w:rPr>
        <w:t>完整、可编译运行</w:t>
      </w:r>
      <w:r w:rsidRPr="00905B18">
        <w:rPr>
          <w:rFonts w:ascii="Times New Roman" w:eastAsia="宋体" w:hAnsi="Times New Roman" w:cs="Times New Roman"/>
          <w:lang w:eastAsia="zh-CN"/>
        </w:rPr>
        <w:t>的</w:t>
      </w:r>
      <w:r w:rsidRPr="00905B18">
        <w:rPr>
          <w:rFonts w:ascii="Times New Roman" w:eastAsia="宋体" w:hAnsi="Times New Roman" w:cs="Times New Roman"/>
          <w:lang w:eastAsia="zh-CN"/>
        </w:rPr>
        <w:t>；运行结果用文字输出或截图均可，</w:t>
      </w:r>
      <w:r w:rsidRPr="00905B18">
        <w:rPr>
          <w:rFonts w:ascii="Times New Roman" w:eastAsia="宋体" w:hAnsi="Times New Roman" w:cs="Times New Roman"/>
          <w:lang w:eastAsia="zh-CN"/>
        </w:rPr>
        <w:t>截图不要太大，保持一定清晰度即可</w:t>
      </w:r>
      <w:r w:rsidRPr="00905B18">
        <w:rPr>
          <w:rFonts w:ascii="Times New Roman" w:eastAsia="宋体" w:hAnsi="Times New Roman" w:cs="Times New Roman"/>
          <w:lang w:eastAsia="zh-CN"/>
        </w:rPr>
        <w:t>；分析部分请逐条回答该任务下的思考题。</w:t>
      </w:r>
    </w:p>
    <w:p w:rsidR="00E224FA" w:rsidRPr="00905B18" w:rsidRDefault="00E15196">
      <w:pPr>
        <w:pStyle w:val="31"/>
        <w:spacing w:line="312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（一）验证实验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本部分为验证性实验，共</w:t>
      </w:r>
      <w:r w:rsidRPr="00905B18">
        <w:rPr>
          <w:rFonts w:ascii="Times New Roman" w:eastAsia="宋体" w:hAnsi="Times New Roman" w:cs="Times New Roman"/>
          <w:lang w:eastAsia="zh-CN"/>
        </w:rPr>
        <w:t xml:space="preserve"> </w:t>
      </w:r>
      <w:r w:rsidRPr="00905B18">
        <w:rPr>
          <w:rFonts w:ascii="Times New Roman" w:eastAsia="宋体" w:hAnsi="Times New Roman" w:cs="Times New Roman"/>
          <w:lang w:eastAsia="zh-CN"/>
        </w:rPr>
        <w:t>3</w:t>
      </w:r>
      <w:r w:rsidRPr="00905B18">
        <w:rPr>
          <w:rFonts w:ascii="Times New Roman" w:eastAsia="宋体" w:hAnsi="Times New Roman" w:cs="Times New Roman"/>
          <w:lang w:eastAsia="zh-CN"/>
        </w:rPr>
        <w:t xml:space="preserve"> </w:t>
      </w:r>
      <w:r w:rsidRPr="00905B18">
        <w:rPr>
          <w:rFonts w:ascii="Times New Roman" w:eastAsia="宋体" w:hAnsi="Times New Roman" w:cs="Times New Roman"/>
          <w:lang w:eastAsia="zh-CN"/>
        </w:rPr>
        <w:t>个任务。请逐一输入程序、编译运行，并按要求记录源代码、运行结果与思考题答案。</w:t>
      </w:r>
    </w:p>
    <w:p w:rsidR="00E224FA" w:rsidRPr="00905B18" w:rsidRDefault="00E15196">
      <w:pPr>
        <w:pStyle w:val="4"/>
        <w:spacing w:line="312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 xml:space="preserve">1. Person </w:t>
      </w:r>
      <w:r w:rsidRPr="00905B18">
        <w:rPr>
          <w:rFonts w:ascii="Times New Roman" w:eastAsia="宋体" w:hAnsi="Times New Roman" w:cs="Times New Roman"/>
          <w:lang w:eastAsia="zh-CN"/>
        </w:rPr>
        <w:t>类：抽象与封装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任务</w:t>
      </w:r>
      <w:r w:rsidRPr="00905B18">
        <w:rPr>
          <w:rFonts w:ascii="Times New Roman" w:eastAsia="宋体" w:hAnsi="Times New Roman" w:cs="Times New Roman"/>
          <w:lang w:eastAsia="zh-CN"/>
        </w:rPr>
        <w:t>：输入教材中的</w:t>
      </w:r>
      <w:r w:rsidRPr="00905B18">
        <w:rPr>
          <w:rFonts w:ascii="Times New Roman" w:eastAsia="宋体" w:hAnsi="Times New Roman" w:cs="Times New Roman"/>
        </w:rPr>
        <w:t xml:space="preserve"> Person </w:t>
      </w:r>
      <w:r w:rsidRPr="00905B18">
        <w:rPr>
          <w:rFonts w:ascii="Times New Roman" w:eastAsia="宋体" w:hAnsi="Times New Roman" w:cs="Times New Roman"/>
          <w:lang w:eastAsia="zh-CN"/>
        </w:rPr>
        <w:t>类与</w:t>
      </w:r>
      <w:r w:rsidRPr="00905B18">
        <w:rPr>
          <w:rFonts w:ascii="Times New Roman" w:eastAsia="宋体" w:hAnsi="Times New Roman" w:cs="Times New Roman"/>
        </w:rPr>
        <w:t xml:space="preserve"> PersonTest </w:t>
      </w:r>
      <w:r w:rsidRPr="00905B18">
        <w:rPr>
          <w:rFonts w:ascii="Times New Roman" w:eastAsia="宋体" w:hAnsi="Times New Roman" w:cs="Times New Roman"/>
          <w:lang w:eastAsia="zh-CN"/>
        </w:rPr>
        <w:t>类程序，用</w:t>
      </w:r>
      <w:r w:rsidRPr="00905B18">
        <w:rPr>
          <w:rFonts w:ascii="Times New Roman" w:eastAsia="宋体" w:hAnsi="Times New Roman" w:cs="Times New Roman"/>
        </w:rPr>
        <w:t xml:space="preserve"> javac </w:t>
      </w:r>
      <w:r w:rsidRPr="00905B18">
        <w:rPr>
          <w:rFonts w:ascii="Times New Roman" w:eastAsia="宋体" w:hAnsi="Times New Roman" w:cs="Times New Roman"/>
          <w:lang w:eastAsia="zh-CN"/>
        </w:rPr>
        <w:t>编译、用</w:t>
      </w:r>
      <w:r w:rsidRPr="00905B18">
        <w:rPr>
          <w:rFonts w:ascii="Times New Roman" w:eastAsia="宋体" w:hAnsi="Times New Roman" w:cs="Times New Roman"/>
        </w:rPr>
        <w:t xml:space="preserve"> java </w:t>
      </w:r>
      <w:r w:rsidRPr="00905B18">
        <w:rPr>
          <w:rFonts w:ascii="Times New Roman" w:eastAsia="宋体" w:hAnsi="Times New Roman" w:cs="Times New Roman"/>
          <w:lang w:eastAsia="zh-CN"/>
        </w:rPr>
        <w:t>运行，观察输出。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思考题</w:t>
      </w:r>
    </w:p>
    <w:p w:rsidR="00E224FA" w:rsidRPr="00905B18" w:rsidRDefault="00E15196">
      <w:pPr>
        <w:pStyle w:val="a"/>
        <w:numPr>
          <w:ilvl w:val="0"/>
          <w:numId w:val="8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封装的意思是＿＿＿＿＿＿＿＿＿＿＿＿＿＿＿＿</w:t>
      </w:r>
    </w:p>
    <w:p w:rsidR="00E224FA" w:rsidRPr="00905B18" w:rsidRDefault="00E15196">
      <w:pPr>
        <w:pStyle w:val="a"/>
        <w:numPr>
          <w:ilvl w:val="0"/>
          <w:numId w:val="8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语句</w:t>
      </w:r>
      <w:r w:rsidRPr="00905B18">
        <w:rPr>
          <w:rFonts w:ascii="Times New Roman" w:eastAsia="宋体" w:hAnsi="Times New Roman" w:cs="Times New Roman"/>
        </w:rPr>
        <w:t xml:space="preserve"> p1=new Person("</w:t>
      </w:r>
      <w:r w:rsidRPr="00905B18">
        <w:rPr>
          <w:rFonts w:ascii="Times New Roman" w:eastAsia="宋体" w:hAnsi="Times New Roman" w:cs="Times New Roman"/>
          <w:lang w:eastAsia="zh-CN"/>
        </w:rPr>
        <w:t>张三</w:t>
      </w:r>
      <w:r w:rsidRPr="00905B18">
        <w:rPr>
          <w:rFonts w:ascii="Times New Roman" w:eastAsia="宋体" w:hAnsi="Times New Roman" w:cs="Times New Roman"/>
        </w:rPr>
        <w:t xml:space="preserve">",28,'M'); </w:t>
      </w:r>
      <w:r w:rsidRPr="00905B18">
        <w:rPr>
          <w:rFonts w:ascii="Times New Roman" w:eastAsia="宋体" w:hAnsi="Times New Roman" w:cs="Times New Roman"/>
          <w:lang w:eastAsia="zh-CN"/>
        </w:rPr>
        <w:t>这条语句的含义和作用是＿＿＿＿＿＿＿＿＿＿＿＿＿＿＿＿</w:t>
      </w:r>
    </w:p>
    <w:p w:rsidR="00E224FA" w:rsidRPr="00905B18" w:rsidRDefault="00E15196">
      <w:pPr>
        <w:pStyle w:val="a"/>
        <w:numPr>
          <w:ilvl w:val="0"/>
          <w:numId w:val="8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语句</w:t>
      </w:r>
      <w:r w:rsidRPr="00905B18">
        <w:rPr>
          <w:rFonts w:ascii="Times New Roman" w:eastAsia="宋体" w:hAnsi="Times New Roman" w:cs="Times New Roman"/>
        </w:rPr>
        <w:t xml:space="preserve"> p2.setName("</w:t>
      </w:r>
      <w:r w:rsidRPr="00905B18">
        <w:rPr>
          <w:rFonts w:ascii="Times New Roman" w:eastAsia="宋体" w:hAnsi="Times New Roman" w:cs="Times New Roman"/>
          <w:lang w:eastAsia="zh-CN"/>
        </w:rPr>
        <w:t>陈红</w:t>
      </w:r>
      <w:r w:rsidRPr="00905B18">
        <w:rPr>
          <w:rFonts w:ascii="Times New Roman" w:eastAsia="宋体" w:hAnsi="Times New Roman" w:cs="Times New Roman"/>
        </w:rPr>
        <w:t xml:space="preserve">"); </w:t>
      </w:r>
      <w:r w:rsidRPr="00905B18">
        <w:rPr>
          <w:rFonts w:ascii="Times New Roman" w:eastAsia="宋体" w:hAnsi="Times New Roman" w:cs="Times New Roman"/>
          <w:lang w:eastAsia="zh-CN"/>
        </w:rPr>
        <w:t>的用处是＿＿＿＿＿＿＿＿＿＿＿＿＿＿＿＿</w:t>
      </w:r>
    </w:p>
    <w:p w:rsidR="00E224FA" w:rsidRPr="00905B18" w:rsidRDefault="00E15196">
      <w:pPr>
        <w:pStyle w:val="a"/>
        <w:numPr>
          <w:ilvl w:val="0"/>
          <w:numId w:val="8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思考：如果把</w:t>
      </w:r>
      <w:r w:rsidRPr="00905B18">
        <w:rPr>
          <w:rFonts w:ascii="Times New Roman" w:eastAsia="宋体" w:hAnsi="Times New Roman" w:cs="Times New Roman"/>
        </w:rPr>
        <w:t xml:space="preserve"> Person </w:t>
      </w:r>
      <w:r w:rsidRPr="00905B18">
        <w:rPr>
          <w:rFonts w:ascii="Times New Roman" w:eastAsia="宋体" w:hAnsi="Times New Roman" w:cs="Times New Roman"/>
          <w:lang w:eastAsia="zh-CN"/>
        </w:rPr>
        <w:t>类中成员变量的</w:t>
      </w:r>
      <w:r w:rsidRPr="00905B18">
        <w:rPr>
          <w:rFonts w:ascii="Times New Roman" w:eastAsia="宋体" w:hAnsi="Times New Roman" w:cs="Times New Roman"/>
        </w:rPr>
        <w:t xml:space="preserve"> private </w:t>
      </w:r>
      <w:r w:rsidRPr="00905B18">
        <w:rPr>
          <w:rFonts w:ascii="Times New Roman" w:eastAsia="宋体" w:hAnsi="Times New Roman" w:cs="Times New Roman"/>
          <w:lang w:eastAsia="zh-CN"/>
        </w:rPr>
        <w:t>全部改为</w:t>
      </w:r>
      <w:r w:rsidRPr="00905B18">
        <w:rPr>
          <w:rFonts w:ascii="Times New Roman" w:eastAsia="宋体" w:hAnsi="Times New Roman" w:cs="Times New Roman"/>
        </w:rPr>
        <w:t xml:space="preserve"> public</w:t>
      </w:r>
      <w:r w:rsidRPr="00905B18">
        <w:rPr>
          <w:rFonts w:ascii="Times New Roman" w:eastAsia="宋体" w:hAnsi="Times New Roman" w:cs="Times New Roman"/>
          <w:lang w:eastAsia="zh-CN"/>
        </w:rPr>
        <w:t>，会带来什么问题？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74"/>
        <w:gridCol w:w="6834"/>
      </w:tblGrid>
      <w:tr w:rsidR="00E224FA" w:rsidRPr="00905B18">
        <w:tc>
          <w:tcPr>
            <w:tcW w:w="257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记录项</w:t>
            </w:r>
          </w:p>
        </w:tc>
        <w:tc>
          <w:tcPr>
            <w:tcW w:w="68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257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源代码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文件名</w:t>
            </w:r>
          </w:p>
        </w:tc>
        <w:tc>
          <w:tcPr>
            <w:tcW w:w="68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62" w:after="62" w:line="240" w:lineRule="auto"/>
              <w:rPr>
                <w:rFonts w:ascii="Times New Roman" w:eastAsia="宋体" w:hAnsi="Times New Roman" w:cs="Times New Roman"/>
              </w:rPr>
            </w:pPr>
            <w:bookmarkStart w:id="16" w:name="源代码_01"/>
            <w:r w:rsidRPr="00905B18">
              <w:rPr>
                <w:rFonts w:ascii="Times New Roman" w:eastAsia="宋体" w:hAnsi="Times New Roman" w:cs="Times New Roman"/>
                <w:sz w:val="18"/>
              </w:rPr>
              <w:t> </w:t>
            </w:r>
            <w:bookmarkEnd w:id="16"/>
          </w:p>
        </w:tc>
      </w:tr>
      <w:tr w:rsidR="00E224FA" w:rsidRPr="00905B18">
        <w:tc>
          <w:tcPr>
            <w:tcW w:w="257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运行结果</w:t>
            </w:r>
          </w:p>
        </w:tc>
        <w:tc>
          <w:tcPr>
            <w:tcW w:w="68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17" w:name="运行结果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17"/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</w:tc>
      </w:tr>
      <w:tr w:rsidR="00E224FA" w:rsidRPr="00905B18">
        <w:tc>
          <w:tcPr>
            <w:tcW w:w="257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分析与思考</w:t>
            </w:r>
          </w:p>
        </w:tc>
        <w:tc>
          <w:tcPr>
            <w:tcW w:w="683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18" w:name="分析与思考_01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18"/>
          </w:p>
        </w:tc>
      </w:tr>
    </w:tbl>
    <w:p w:rsidR="00E224FA" w:rsidRPr="00905B18" w:rsidRDefault="00E15196">
      <w:pPr>
        <w:pStyle w:val="4"/>
        <w:spacing w:line="312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 xml:space="preserve">2. </w:t>
      </w:r>
      <w:r w:rsidRPr="00905B18">
        <w:rPr>
          <w:rFonts w:ascii="Times New Roman" w:eastAsia="宋体" w:hAnsi="Times New Roman" w:cs="Times New Roman"/>
          <w:lang w:eastAsia="zh-CN"/>
        </w:rPr>
        <w:t>数组测试：</w:t>
      </w:r>
      <w:r w:rsidRPr="00905B18">
        <w:rPr>
          <w:rFonts w:ascii="Times New Roman" w:eastAsia="宋体" w:hAnsi="Times New Roman" w:cs="Times New Roman"/>
          <w:lang w:eastAsia="zh-CN"/>
        </w:rPr>
        <w:t>ArrayTest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任务</w:t>
      </w:r>
      <w:r w:rsidRPr="00905B18">
        <w:rPr>
          <w:rFonts w:ascii="Times New Roman" w:eastAsia="宋体" w:hAnsi="Times New Roman" w:cs="Times New Roman"/>
          <w:lang w:eastAsia="zh-CN"/>
        </w:rPr>
        <w:t>：输入并运行</w:t>
      </w:r>
      <w:r w:rsidRPr="00905B18">
        <w:rPr>
          <w:rFonts w:ascii="Times New Roman" w:eastAsia="宋体" w:hAnsi="Times New Roman" w:cs="Times New Roman"/>
          <w:lang w:eastAsia="zh-CN"/>
        </w:rPr>
        <w:t xml:space="preserve"> ArrayTest </w:t>
      </w:r>
      <w:r w:rsidRPr="00905B18">
        <w:rPr>
          <w:rFonts w:ascii="Times New Roman" w:eastAsia="宋体" w:hAnsi="Times New Roman" w:cs="Times New Roman"/>
          <w:lang w:eastAsia="zh-CN"/>
        </w:rPr>
        <w:t>程序，观察基本类型数组与对象数组的使用。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思考题</w:t>
      </w:r>
    </w:p>
    <w:p w:rsidR="00E224FA" w:rsidRPr="00905B18" w:rsidRDefault="00E15196">
      <w:pPr>
        <w:pStyle w:val="a"/>
        <w:numPr>
          <w:ilvl w:val="0"/>
          <w:numId w:val="9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试解释</w:t>
      </w:r>
      <w:r w:rsidRPr="00905B18">
        <w:rPr>
          <w:rFonts w:ascii="Times New Roman" w:eastAsia="宋体" w:hAnsi="Times New Roman" w:cs="Times New Roman"/>
          <w:lang w:eastAsia="zh-CN"/>
        </w:rPr>
        <w:t xml:space="preserve"> Java </w:t>
      </w:r>
      <w:r w:rsidRPr="00905B18">
        <w:rPr>
          <w:rFonts w:ascii="Times New Roman" w:eastAsia="宋体" w:hAnsi="Times New Roman" w:cs="Times New Roman"/>
          <w:lang w:eastAsia="zh-CN"/>
        </w:rPr>
        <w:t>中数组和</w:t>
      </w:r>
      <w:r w:rsidRPr="00905B18">
        <w:rPr>
          <w:rFonts w:ascii="Times New Roman" w:eastAsia="宋体" w:hAnsi="Times New Roman" w:cs="Times New Roman"/>
          <w:lang w:eastAsia="zh-CN"/>
        </w:rPr>
        <w:t xml:space="preserve"> C </w:t>
      </w:r>
      <w:r w:rsidRPr="00905B18">
        <w:rPr>
          <w:rFonts w:ascii="Times New Roman" w:eastAsia="宋体" w:hAnsi="Times New Roman" w:cs="Times New Roman"/>
          <w:lang w:eastAsia="zh-CN"/>
        </w:rPr>
        <w:t>语言中数组的区别。</w:t>
      </w:r>
    </w:p>
    <w:p w:rsidR="00E224FA" w:rsidRPr="00905B18" w:rsidRDefault="00E15196">
      <w:pPr>
        <w:pStyle w:val="a"/>
        <w:numPr>
          <w:ilvl w:val="0"/>
          <w:numId w:val="9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lastRenderedPageBreak/>
        <w:t>试解释</w:t>
      </w:r>
      <w:r w:rsidRPr="00905B18">
        <w:rPr>
          <w:rFonts w:ascii="Times New Roman" w:eastAsia="宋体" w:hAnsi="Times New Roman" w:cs="Times New Roman"/>
        </w:rPr>
        <w:t xml:space="preserve"> b=new Person[3]; </w:t>
      </w:r>
      <w:r w:rsidRPr="00905B18">
        <w:rPr>
          <w:rFonts w:ascii="Times New Roman" w:eastAsia="宋体" w:hAnsi="Times New Roman" w:cs="Times New Roman"/>
          <w:lang w:eastAsia="zh-CN"/>
        </w:rPr>
        <w:t>语句和</w:t>
      </w:r>
      <w:r w:rsidRPr="00905B18">
        <w:rPr>
          <w:rFonts w:ascii="Times New Roman" w:eastAsia="宋体" w:hAnsi="Times New Roman" w:cs="Times New Roman"/>
        </w:rPr>
        <w:t xml:space="preserve"> b[0]=new Person("</w:t>
      </w:r>
      <w:r w:rsidRPr="00905B18">
        <w:rPr>
          <w:rFonts w:ascii="Times New Roman" w:eastAsia="宋体" w:hAnsi="Times New Roman" w:cs="Times New Roman"/>
          <w:lang w:eastAsia="zh-CN"/>
        </w:rPr>
        <w:t>张三</w:t>
      </w:r>
      <w:r w:rsidRPr="00905B18">
        <w:rPr>
          <w:rFonts w:ascii="Times New Roman" w:eastAsia="宋体" w:hAnsi="Times New Roman" w:cs="Times New Roman"/>
        </w:rPr>
        <w:t xml:space="preserve">",28,'M'); </w:t>
      </w:r>
      <w:r w:rsidRPr="00905B18">
        <w:rPr>
          <w:rFonts w:ascii="Times New Roman" w:eastAsia="宋体" w:hAnsi="Times New Roman" w:cs="Times New Roman"/>
          <w:lang w:eastAsia="zh-CN"/>
        </w:rPr>
        <w:t>语句的作用，以及它们之间的区别和关系。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14"/>
        <w:gridCol w:w="6894"/>
      </w:tblGrid>
      <w:tr w:rsidR="00E224FA" w:rsidRPr="00905B18"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记录项</w:t>
            </w:r>
          </w:p>
        </w:tc>
        <w:tc>
          <w:tcPr>
            <w:tcW w:w="689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源代码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文件名</w:t>
            </w:r>
          </w:p>
        </w:tc>
        <w:tc>
          <w:tcPr>
            <w:tcW w:w="689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62" w:after="62" w:line="240" w:lineRule="auto"/>
              <w:rPr>
                <w:rFonts w:ascii="Times New Roman" w:eastAsia="宋体" w:hAnsi="Times New Roman" w:cs="Times New Roman"/>
              </w:rPr>
            </w:pPr>
            <w:bookmarkStart w:id="19" w:name="源代码_02"/>
            <w:r w:rsidRPr="00905B18">
              <w:rPr>
                <w:rFonts w:ascii="Times New Roman" w:eastAsia="宋体" w:hAnsi="Times New Roman" w:cs="Times New Roman"/>
                <w:sz w:val="18"/>
              </w:rPr>
              <w:t> </w:t>
            </w:r>
            <w:bookmarkEnd w:id="19"/>
          </w:p>
        </w:tc>
      </w:tr>
      <w:tr w:rsidR="00E224FA" w:rsidRPr="00905B18"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运行结果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截图</w:t>
            </w:r>
          </w:p>
        </w:tc>
        <w:tc>
          <w:tcPr>
            <w:tcW w:w="689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0" w:name="运行结果_02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0"/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</w:tc>
      </w:tr>
      <w:tr w:rsidR="00E224FA" w:rsidRPr="00905B18">
        <w:tc>
          <w:tcPr>
            <w:tcW w:w="251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分析与思考</w:t>
            </w:r>
          </w:p>
        </w:tc>
        <w:tc>
          <w:tcPr>
            <w:tcW w:w="689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1" w:name="分析与思考_02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1"/>
          </w:p>
        </w:tc>
      </w:tr>
    </w:tbl>
    <w:p w:rsidR="00E224FA" w:rsidRPr="00905B18" w:rsidRDefault="00E224FA">
      <w:pPr>
        <w:pBdr>
          <w:bottom w:val="single" w:sz="6" w:space="1" w:color="AAAAAA"/>
        </w:pBdr>
        <w:rPr>
          <w:rFonts w:ascii="Times New Roman" w:eastAsia="宋体" w:hAnsi="Times New Roman" w:cs="Times New Roman"/>
        </w:rPr>
      </w:pPr>
    </w:p>
    <w:p w:rsidR="00E224FA" w:rsidRPr="00905B18" w:rsidRDefault="00E15196">
      <w:pPr>
        <w:pStyle w:val="4"/>
        <w:spacing w:line="312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 xml:space="preserve">3. Java </w:t>
      </w:r>
      <w:r w:rsidRPr="00905B18">
        <w:rPr>
          <w:rFonts w:ascii="Times New Roman" w:eastAsia="宋体" w:hAnsi="Times New Roman" w:cs="Times New Roman"/>
          <w:lang w:eastAsia="zh-CN"/>
        </w:rPr>
        <w:t>方法的参数传递：</w:t>
      </w:r>
      <w:r w:rsidRPr="00905B18">
        <w:rPr>
          <w:rFonts w:ascii="Times New Roman" w:eastAsia="宋体" w:hAnsi="Times New Roman" w:cs="Times New Roman"/>
          <w:lang w:eastAsia="zh-CN"/>
        </w:rPr>
        <w:t>MethodParameter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任务</w:t>
      </w:r>
      <w:r w:rsidRPr="00905B18">
        <w:rPr>
          <w:rFonts w:ascii="Times New Roman" w:eastAsia="宋体" w:hAnsi="Times New Roman" w:cs="Times New Roman"/>
          <w:lang w:eastAsia="zh-CN"/>
        </w:rPr>
        <w:t>：输入并运行</w:t>
      </w:r>
      <w:r w:rsidRPr="00905B18">
        <w:rPr>
          <w:rFonts w:ascii="Times New Roman" w:eastAsia="宋体" w:hAnsi="Times New Roman" w:cs="Times New Roman"/>
        </w:rPr>
        <w:t xml:space="preserve"> MethodParameter </w:t>
      </w:r>
      <w:r w:rsidRPr="00905B18">
        <w:rPr>
          <w:rFonts w:ascii="Times New Roman" w:eastAsia="宋体" w:hAnsi="Times New Roman" w:cs="Times New Roman"/>
          <w:lang w:eastAsia="zh-CN"/>
        </w:rPr>
        <w:t>程序，观察</w:t>
      </w:r>
      <w:r w:rsidRPr="00905B18">
        <w:rPr>
          <w:rFonts w:ascii="Times New Roman" w:eastAsia="宋体" w:hAnsi="Times New Roman" w:cs="Times New Roman"/>
        </w:rPr>
        <w:t xml:space="preserve"> changeAddr </w:t>
      </w:r>
      <w:r w:rsidRPr="00905B18">
        <w:rPr>
          <w:rFonts w:ascii="Times New Roman" w:eastAsia="宋体" w:hAnsi="Times New Roman" w:cs="Times New Roman"/>
          <w:lang w:eastAsia="zh-CN"/>
        </w:rPr>
        <w:t>与</w:t>
      </w:r>
      <w:r w:rsidRPr="00905B18">
        <w:rPr>
          <w:rFonts w:ascii="Times New Roman" w:eastAsia="宋体" w:hAnsi="Times New Roman" w:cs="Times New Roman"/>
        </w:rPr>
        <w:t xml:space="preserve"> changeValue </w:t>
      </w:r>
      <w:r w:rsidRPr="00905B18">
        <w:rPr>
          <w:rFonts w:ascii="Times New Roman" w:eastAsia="宋体" w:hAnsi="Times New Roman" w:cs="Times New Roman"/>
          <w:lang w:eastAsia="zh-CN"/>
        </w:rPr>
        <w:t>两个方法对实参的不同影响。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思考题</w:t>
      </w:r>
    </w:p>
    <w:p w:rsidR="00E224FA" w:rsidRPr="00905B18" w:rsidRDefault="00E15196">
      <w:pPr>
        <w:pStyle w:val="a"/>
        <w:numPr>
          <w:ilvl w:val="0"/>
          <w:numId w:val="1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程序的运行结果是：＿＿＿＿＿＿＿＿＿＿＿＿＿＿＿＿＿＿＿＿</w:t>
      </w:r>
    </w:p>
    <w:p w:rsidR="00E224FA" w:rsidRPr="00905B18" w:rsidRDefault="00E15196">
      <w:pPr>
        <w:pStyle w:val="a"/>
        <w:numPr>
          <w:ilvl w:val="0"/>
          <w:numId w:val="1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为什么</w:t>
      </w:r>
      <w:r w:rsidRPr="00905B18">
        <w:rPr>
          <w:rFonts w:ascii="Times New Roman" w:eastAsia="宋体" w:hAnsi="Times New Roman" w:cs="Times New Roman"/>
          <w:lang w:eastAsia="zh-CN"/>
        </w:rPr>
        <w:t xml:space="preserve"> changeAddr </w:t>
      </w:r>
      <w:r w:rsidRPr="00905B18">
        <w:rPr>
          <w:rFonts w:ascii="Times New Roman" w:eastAsia="宋体" w:hAnsi="Times New Roman" w:cs="Times New Roman"/>
          <w:lang w:eastAsia="zh-CN"/>
        </w:rPr>
        <w:t>方法修改参数后调用者的变量没有变化，而</w:t>
      </w:r>
      <w:r w:rsidRPr="00905B18">
        <w:rPr>
          <w:rFonts w:ascii="Times New Roman" w:eastAsia="宋体" w:hAnsi="Times New Roman" w:cs="Times New Roman"/>
          <w:lang w:eastAsia="zh-CN"/>
        </w:rPr>
        <w:t xml:space="preserve"> changeValue </w:t>
      </w:r>
      <w:r w:rsidRPr="00905B18">
        <w:rPr>
          <w:rFonts w:ascii="Times New Roman" w:eastAsia="宋体" w:hAnsi="Times New Roman" w:cs="Times New Roman"/>
          <w:lang w:eastAsia="zh-CN"/>
        </w:rPr>
        <w:t>方法修改数组元素后调用者的数组发生了变化？请从值传递和引用变量的角度解释。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9"/>
        <w:gridCol w:w="7419"/>
      </w:tblGrid>
      <w:tr w:rsidR="00E224FA" w:rsidRPr="00905B18">
        <w:tc>
          <w:tcPr>
            <w:tcW w:w="198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记录项</w:t>
            </w:r>
          </w:p>
        </w:tc>
        <w:tc>
          <w:tcPr>
            <w:tcW w:w="74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198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源代码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文件名</w:t>
            </w:r>
          </w:p>
        </w:tc>
        <w:tc>
          <w:tcPr>
            <w:tcW w:w="74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62" w:after="62" w:line="240" w:lineRule="auto"/>
              <w:rPr>
                <w:rFonts w:ascii="Times New Roman" w:eastAsia="宋体" w:hAnsi="Times New Roman" w:cs="Times New Roman"/>
              </w:rPr>
            </w:pPr>
            <w:bookmarkStart w:id="22" w:name="源代码_03"/>
            <w:r w:rsidRPr="00905B18">
              <w:rPr>
                <w:rFonts w:ascii="Times New Roman" w:eastAsia="宋体" w:hAnsi="Times New Roman" w:cs="Times New Roman"/>
                <w:sz w:val="18"/>
              </w:rPr>
              <w:t> </w:t>
            </w:r>
            <w:bookmarkEnd w:id="22"/>
          </w:p>
        </w:tc>
      </w:tr>
      <w:tr w:rsidR="00E224FA" w:rsidRPr="00905B18">
        <w:tc>
          <w:tcPr>
            <w:tcW w:w="198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运行结果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截图</w:t>
            </w:r>
          </w:p>
        </w:tc>
        <w:tc>
          <w:tcPr>
            <w:tcW w:w="74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3" w:name="运行结果_03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3"/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</w:tc>
      </w:tr>
      <w:tr w:rsidR="00E224FA" w:rsidRPr="00905B18">
        <w:tc>
          <w:tcPr>
            <w:tcW w:w="198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分析与思考</w:t>
            </w:r>
          </w:p>
        </w:tc>
        <w:tc>
          <w:tcPr>
            <w:tcW w:w="7419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4" w:name="分析与思考_03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4"/>
          </w:p>
        </w:tc>
      </w:tr>
    </w:tbl>
    <w:p w:rsidR="00E224FA" w:rsidRPr="00905B18" w:rsidRDefault="00E15196">
      <w:pPr>
        <w:pStyle w:val="31"/>
        <w:spacing w:line="312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lastRenderedPageBreak/>
        <w:t>（</w:t>
      </w:r>
      <w:r w:rsidRPr="00905B18">
        <w:rPr>
          <w:rFonts w:ascii="Times New Roman" w:eastAsia="宋体" w:hAnsi="Times New Roman" w:cs="Times New Roman"/>
          <w:lang w:eastAsia="zh-CN"/>
        </w:rPr>
        <w:t>二</w:t>
      </w:r>
      <w:r w:rsidRPr="00905B18">
        <w:rPr>
          <w:rFonts w:ascii="Times New Roman" w:eastAsia="宋体" w:hAnsi="Times New Roman" w:cs="Times New Roman"/>
          <w:lang w:eastAsia="zh-CN"/>
        </w:rPr>
        <w:t>）设计实验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任务要求</w:t>
      </w:r>
      <w:r w:rsidRPr="00905B18">
        <w:rPr>
          <w:rFonts w:ascii="Times New Roman" w:eastAsia="宋体" w:hAnsi="Times New Roman" w:cs="Times New Roman"/>
          <w:lang w:eastAsia="zh-CN"/>
        </w:rPr>
        <w:t>：设计一个矩阵类</w:t>
      </w:r>
      <w:r w:rsidRPr="00905B18">
        <w:rPr>
          <w:rFonts w:ascii="Times New Roman" w:eastAsia="宋体" w:hAnsi="Times New Roman" w:cs="Times New Roman"/>
          <w:lang w:eastAsia="zh-CN"/>
        </w:rPr>
        <w:t xml:space="preserve"> Matrix</w:t>
      </w:r>
      <w:r w:rsidRPr="00905B18">
        <w:rPr>
          <w:rFonts w:ascii="Times New Roman" w:eastAsia="宋体" w:hAnsi="Times New Roman" w:cs="Times New Roman"/>
          <w:lang w:eastAsia="zh-CN"/>
        </w:rPr>
        <w:t>，并用测试类验证。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提供构造方法</w:t>
      </w:r>
      <w:r w:rsidRPr="00905B18">
        <w:rPr>
          <w:rFonts w:ascii="Times New Roman" w:eastAsia="宋体" w:hAnsi="Times New Roman" w:cs="Times New Roman"/>
        </w:rPr>
        <w:t xml:space="preserve"> Matrix(int rows, int cols)</w:t>
      </w:r>
      <w:r w:rsidRPr="00905B18">
        <w:rPr>
          <w:rFonts w:ascii="Times New Roman" w:eastAsia="宋体" w:hAnsi="Times New Roman" w:cs="Times New Roman"/>
          <w:lang w:eastAsia="zh-CN"/>
        </w:rPr>
        <w:t>，创建指定行列的矩阵。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提供</w:t>
      </w:r>
      <w:r w:rsidRPr="00905B18">
        <w:rPr>
          <w:rFonts w:ascii="Times New Roman" w:eastAsia="宋体" w:hAnsi="Times New Roman" w:cs="Times New Roman"/>
        </w:rPr>
        <w:t xml:space="preserve"> initValue </w:t>
      </w:r>
      <w:r w:rsidRPr="00905B18">
        <w:rPr>
          <w:rFonts w:ascii="Times New Roman" w:eastAsia="宋体" w:hAnsi="Times New Roman" w:cs="Times New Roman"/>
          <w:lang w:eastAsia="zh-CN"/>
        </w:rPr>
        <w:t>方法初始化矩阵元素。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提供</w:t>
      </w:r>
      <w:r w:rsidRPr="00905B18">
        <w:rPr>
          <w:rFonts w:ascii="Times New Roman" w:eastAsia="宋体" w:hAnsi="Times New Roman" w:cs="Times New Roman"/>
        </w:rPr>
        <w:t xml:space="preserve"> add(Matrix other) </w:t>
      </w:r>
      <w:r w:rsidRPr="00905B18">
        <w:rPr>
          <w:rFonts w:ascii="Times New Roman" w:eastAsia="宋体" w:hAnsi="Times New Roman" w:cs="Times New Roman"/>
          <w:lang w:eastAsia="zh-CN"/>
        </w:rPr>
        <w:t>方法，返回两个矩阵相加后的新矩阵对象。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提供</w:t>
      </w:r>
      <w:r w:rsidRPr="00905B18">
        <w:rPr>
          <w:rFonts w:ascii="Times New Roman" w:eastAsia="宋体" w:hAnsi="Times New Roman" w:cs="Times New Roman"/>
        </w:rPr>
        <w:t xml:space="preserve"> sub(Matrix other) </w:t>
      </w:r>
      <w:r w:rsidRPr="00905B18">
        <w:rPr>
          <w:rFonts w:ascii="Times New Roman" w:eastAsia="宋体" w:hAnsi="Times New Roman" w:cs="Times New Roman"/>
          <w:lang w:eastAsia="zh-CN"/>
        </w:rPr>
        <w:t>方法，返回两个矩阵相减后的新矩阵对象。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提供</w:t>
      </w:r>
      <w:r w:rsidRPr="00905B18">
        <w:rPr>
          <w:rFonts w:ascii="Times New Roman" w:eastAsia="宋体" w:hAnsi="Times New Roman" w:cs="Times New Roman"/>
        </w:rPr>
        <w:t xml:space="preserve"> toString </w:t>
      </w:r>
      <w:r w:rsidRPr="00905B18">
        <w:rPr>
          <w:rFonts w:ascii="Times New Roman" w:eastAsia="宋体" w:hAnsi="Times New Roman" w:cs="Times New Roman"/>
          <w:lang w:eastAsia="zh-CN"/>
        </w:rPr>
        <w:t>方法，返回可用于打印的矩阵字符串</w:t>
      </w:r>
      <w:r w:rsidRPr="00905B18">
        <w:rPr>
          <w:rFonts w:ascii="Times New Roman" w:eastAsia="宋体" w:hAnsi="Times New Roman" w:cs="Times New Roman"/>
          <w:lang w:eastAsia="zh-CN"/>
        </w:rPr>
        <w:t>表示</w:t>
      </w:r>
      <w:r w:rsidRPr="00905B18">
        <w:rPr>
          <w:rFonts w:ascii="Times New Roman" w:eastAsia="宋体" w:hAnsi="Times New Roman" w:cs="Times New Roman"/>
          <w:lang w:eastAsia="zh-CN"/>
        </w:rPr>
        <w:t>。</w:t>
      </w:r>
    </w:p>
    <w:p w:rsidR="00E224FA" w:rsidRPr="00905B18" w:rsidRDefault="00E15196">
      <w:pPr>
        <w:pStyle w:val="a"/>
        <w:numPr>
          <w:ilvl w:val="0"/>
          <w:numId w:val="11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提供</w:t>
      </w:r>
      <w:r w:rsidRPr="00905B18">
        <w:rPr>
          <w:rFonts w:ascii="Times New Roman" w:eastAsia="宋体" w:hAnsi="Times New Roman" w:cs="Times New Roman"/>
          <w:lang w:eastAsia="zh-CN"/>
        </w:rPr>
        <w:t>equals</w:t>
      </w:r>
      <w:r w:rsidRPr="00905B18">
        <w:rPr>
          <w:rFonts w:ascii="Times New Roman" w:eastAsia="宋体" w:hAnsi="Times New Roman" w:cs="Times New Roman"/>
          <w:lang w:eastAsia="zh-CN"/>
        </w:rPr>
        <w:t>方法，用于比较两个矩阵是否相同。</w:t>
      </w:r>
    </w:p>
    <w:p w:rsidR="00E224FA" w:rsidRPr="00905B18" w:rsidRDefault="00E15196">
      <w:pPr>
        <w:spacing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b/>
          <w:lang w:eastAsia="zh-CN"/>
        </w:rPr>
        <w:t>思考题</w:t>
      </w:r>
    </w:p>
    <w:p w:rsidR="00E224FA" w:rsidRPr="00905B18" w:rsidRDefault="00E15196">
      <w:pPr>
        <w:pStyle w:val="a"/>
        <w:numPr>
          <w:ilvl w:val="0"/>
          <w:numId w:val="12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当方法的返回值是对象的引用时，如何避免返回的对象破坏原对象的数据？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</w:p>
    <w:p w:rsidR="00E224FA" w:rsidRPr="00905B18" w:rsidRDefault="00E15196">
      <w:pPr>
        <w:pStyle w:val="a"/>
        <w:numPr>
          <w:ilvl w:val="0"/>
          <w:numId w:val="12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如果两个矩阵的行列数不同，你的</w:t>
      </w:r>
      <w:r w:rsidRPr="00905B18">
        <w:rPr>
          <w:rFonts w:ascii="Times New Roman" w:eastAsia="宋体" w:hAnsi="Times New Roman" w:cs="Times New Roman"/>
          <w:lang w:eastAsia="zh-CN"/>
        </w:rPr>
        <w:t xml:space="preserve"> add </w:t>
      </w:r>
      <w:r w:rsidRPr="00905B18">
        <w:rPr>
          <w:rFonts w:ascii="Times New Roman" w:eastAsia="宋体" w:hAnsi="Times New Roman" w:cs="Times New Roman"/>
          <w:lang w:eastAsia="zh-CN"/>
        </w:rPr>
        <w:t>方法会如何处理？请说明。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364"/>
        <w:gridCol w:w="7044"/>
      </w:tblGrid>
      <w:tr w:rsidR="00E224FA" w:rsidRPr="00905B18">
        <w:tc>
          <w:tcPr>
            <w:tcW w:w="23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记录项</w:t>
            </w:r>
          </w:p>
        </w:tc>
        <w:tc>
          <w:tcPr>
            <w:tcW w:w="70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填写内容</w:t>
            </w:r>
          </w:p>
        </w:tc>
      </w:tr>
      <w:tr w:rsidR="00E224FA" w:rsidRPr="00905B18">
        <w:tc>
          <w:tcPr>
            <w:tcW w:w="23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矩阵类</w:t>
            </w:r>
            <w:r w:rsidRPr="00905B18">
              <w:rPr>
                <w:rFonts w:ascii="Times New Roman" w:eastAsia="宋体" w:hAnsi="Times New Roman" w:cs="Times New Roman"/>
                <w:b/>
              </w:rPr>
              <w:t>源代码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文件</w:t>
            </w:r>
          </w:p>
        </w:tc>
        <w:tc>
          <w:tcPr>
            <w:tcW w:w="70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62" w:after="62" w:line="240" w:lineRule="auto"/>
              <w:rPr>
                <w:rFonts w:ascii="Times New Roman" w:eastAsia="宋体" w:hAnsi="Times New Roman" w:cs="Times New Roman"/>
              </w:rPr>
            </w:pPr>
            <w:bookmarkStart w:id="25" w:name="Matrix.java_源代码_01"/>
            <w:r w:rsidRPr="00905B18">
              <w:rPr>
                <w:rFonts w:ascii="Times New Roman" w:eastAsia="宋体" w:hAnsi="Times New Roman" w:cs="Times New Roman"/>
                <w:sz w:val="18"/>
              </w:rPr>
              <w:t> </w:t>
            </w:r>
            <w:bookmarkEnd w:id="25"/>
          </w:p>
        </w:tc>
      </w:tr>
      <w:tr w:rsidR="00E224FA" w:rsidRPr="00905B18">
        <w:tc>
          <w:tcPr>
            <w:tcW w:w="23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测试类源代码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文件</w:t>
            </w:r>
          </w:p>
        </w:tc>
        <w:tc>
          <w:tcPr>
            <w:tcW w:w="70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62" w:after="62" w:line="240" w:lineRule="auto"/>
              <w:rPr>
                <w:rFonts w:ascii="Times New Roman" w:eastAsia="宋体" w:hAnsi="Times New Roman" w:cs="Times New Roman"/>
              </w:rPr>
            </w:pPr>
            <w:bookmarkStart w:id="26" w:name="测试类源代码_02"/>
            <w:r w:rsidRPr="00905B18">
              <w:rPr>
                <w:rFonts w:ascii="Times New Roman" w:eastAsia="宋体" w:hAnsi="Times New Roman" w:cs="Times New Roman"/>
                <w:sz w:val="18"/>
              </w:rPr>
              <w:t> </w:t>
            </w:r>
            <w:bookmarkEnd w:id="26"/>
          </w:p>
        </w:tc>
      </w:tr>
      <w:tr w:rsidR="00E224FA" w:rsidRPr="00905B18">
        <w:tc>
          <w:tcPr>
            <w:tcW w:w="23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  <w:lang w:eastAsia="zh-C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运行结果</w:t>
            </w:r>
            <w:r w:rsidRPr="00905B18">
              <w:rPr>
                <w:rFonts w:ascii="Times New Roman" w:eastAsia="宋体" w:hAnsi="Times New Roman" w:cs="Times New Roman"/>
                <w:b/>
                <w:lang w:eastAsia="zh-CN"/>
              </w:rPr>
              <w:t>截图</w:t>
            </w:r>
          </w:p>
        </w:tc>
        <w:tc>
          <w:tcPr>
            <w:tcW w:w="70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7" w:name="运行结果_08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End w:id="27"/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  <w:p w:rsidR="00E224FA" w:rsidRPr="00905B18" w:rsidRDefault="00E224FA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</w:p>
        </w:tc>
      </w:tr>
      <w:tr w:rsidR="00E224FA" w:rsidRPr="00905B18">
        <w:tc>
          <w:tcPr>
            <w:tcW w:w="236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r w:rsidRPr="00905B18">
              <w:rPr>
                <w:rFonts w:ascii="Times New Roman" w:eastAsia="宋体" w:hAnsi="Times New Roman" w:cs="Times New Roman"/>
                <w:b/>
              </w:rPr>
              <w:t>分析与思考</w:t>
            </w:r>
          </w:p>
        </w:tc>
        <w:tc>
          <w:tcPr>
            <w:tcW w:w="7044" w:type="dxa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:rsidR="00E224FA" w:rsidRPr="00905B18" w:rsidRDefault="00E15196">
            <w:pPr>
              <w:spacing w:before="77" w:after="77" w:line="240" w:lineRule="auto"/>
              <w:rPr>
                <w:rFonts w:ascii="Times New Roman" w:eastAsia="宋体" w:hAnsi="Times New Roman" w:cs="Times New Roman"/>
              </w:rPr>
            </w:pPr>
            <w:bookmarkStart w:id="28" w:name="分析与思考_08"/>
            <w:r w:rsidRPr="00905B18">
              <w:rPr>
                <w:rFonts w:ascii="Times New Roman" w:eastAsia="宋体" w:hAnsi="Times New Roman" w:cs="Times New Roman"/>
              </w:rPr>
              <w:t> </w:t>
            </w:r>
            <w:bookmarkStart w:id="29" w:name="_GoBack"/>
            <w:bookmarkEnd w:id="28"/>
            <w:bookmarkEnd w:id="29"/>
          </w:p>
        </w:tc>
      </w:tr>
    </w:tbl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</w:rPr>
      </w:pPr>
      <w:bookmarkStart w:id="30" w:name="section-6"/>
      <w:bookmarkStart w:id="31" w:name="_Toc_section_6"/>
      <w:bookmarkEnd w:id="30"/>
      <w:r w:rsidRPr="00905B18">
        <w:rPr>
          <w:rFonts w:ascii="Times New Roman" w:eastAsia="宋体" w:hAnsi="Times New Roman" w:cs="Times New Roman"/>
          <w:lang w:eastAsia="zh-CN"/>
        </w:rPr>
        <w:t>五</w:t>
      </w:r>
      <w:r w:rsidRPr="00905B18">
        <w:rPr>
          <w:rFonts w:ascii="Times New Roman" w:eastAsia="宋体" w:hAnsi="Times New Roman" w:cs="Times New Roman"/>
          <w:lang w:eastAsia="zh-CN"/>
        </w:rPr>
        <w:t>、实验小结</w:t>
      </w:r>
      <w:bookmarkEnd w:id="31"/>
    </w:p>
    <w:p w:rsidR="00E224FA" w:rsidRPr="00905B18" w:rsidRDefault="00E15196">
      <w:pPr>
        <w:pStyle w:val="a"/>
        <w:numPr>
          <w:ilvl w:val="0"/>
          <w:numId w:val="13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本次实验我掌握的知识与技能：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</w:p>
    <w:p w:rsidR="00E224FA" w:rsidRPr="00905B18" w:rsidRDefault="00E15196">
      <w:pPr>
        <w:pStyle w:val="a"/>
        <w:numPr>
          <w:ilvl w:val="0"/>
          <w:numId w:val="13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实验过程中遇到的错误及解决办法（至少写一条）：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</w:p>
    <w:p w:rsidR="00E224FA" w:rsidRPr="00905B18" w:rsidRDefault="00E15196">
      <w:pPr>
        <w:pStyle w:val="a"/>
        <w:numPr>
          <w:ilvl w:val="0"/>
          <w:numId w:val="13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尚未解决的问题或疑问：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</w:p>
    <w:p w:rsidR="00E224FA" w:rsidRPr="00905B18" w:rsidRDefault="00E15196">
      <w:pPr>
        <w:pStyle w:val="a"/>
        <w:numPr>
          <w:ilvl w:val="0"/>
          <w:numId w:val="13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实验体会与收获：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</w:rPr>
      </w:pPr>
    </w:p>
    <w:p w:rsidR="00E224FA" w:rsidRPr="00905B18" w:rsidRDefault="00E15196">
      <w:pPr>
        <w:pStyle w:val="21"/>
        <w:spacing w:line="312" w:lineRule="auto"/>
        <w:rPr>
          <w:rFonts w:ascii="Times New Roman" w:eastAsia="宋体" w:hAnsi="Times New Roman" w:cs="Times New Roman"/>
          <w:lang w:eastAsia="zh-CN"/>
        </w:rPr>
      </w:pPr>
      <w:bookmarkStart w:id="32" w:name="section-7"/>
      <w:bookmarkStart w:id="33" w:name="_Toc_section_7"/>
      <w:bookmarkEnd w:id="32"/>
      <w:r w:rsidRPr="00905B18">
        <w:rPr>
          <w:rFonts w:ascii="Times New Roman" w:eastAsia="宋体" w:hAnsi="Times New Roman" w:cs="Times New Roman"/>
          <w:lang w:eastAsia="zh-CN"/>
        </w:rPr>
        <w:t>六</w:t>
      </w:r>
      <w:r w:rsidRPr="00905B18">
        <w:rPr>
          <w:rFonts w:ascii="Times New Roman" w:eastAsia="宋体" w:hAnsi="Times New Roman" w:cs="Times New Roman"/>
          <w:lang w:eastAsia="zh-CN"/>
        </w:rPr>
        <w:t>、思考与拓展（选做）</w:t>
      </w:r>
      <w:bookmarkEnd w:id="33"/>
    </w:p>
    <w:p w:rsidR="00E224FA" w:rsidRPr="00905B18" w:rsidRDefault="00E15196">
      <w:pPr>
        <w:pStyle w:val="a"/>
        <w:numPr>
          <w:ilvl w:val="0"/>
          <w:numId w:val="14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如果把</w:t>
      </w:r>
      <w:r w:rsidRPr="00905B18">
        <w:rPr>
          <w:rFonts w:ascii="Times New Roman" w:eastAsia="宋体" w:hAnsi="Times New Roman" w:cs="Times New Roman"/>
        </w:rPr>
        <w:t xml:space="preserve"> Person </w:t>
      </w:r>
      <w:r w:rsidRPr="00905B18">
        <w:rPr>
          <w:rFonts w:ascii="Times New Roman" w:eastAsia="宋体" w:hAnsi="Times New Roman" w:cs="Times New Roman"/>
          <w:lang w:eastAsia="zh-CN"/>
        </w:rPr>
        <w:t>类的</w:t>
      </w:r>
      <w:r w:rsidRPr="00905B18">
        <w:rPr>
          <w:rFonts w:ascii="Times New Roman" w:eastAsia="宋体" w:hAnsi="Times New Roman" w:cs="Times New Roman"/>
        </w:rPr>
        <w:t xml:space="preserve"> equals(Person a) </w:t>
      </w:r>
      <w:r w:rsidRPr="00905B18">
        <w:rPr>
          <w:rFonts w:ascii="Times New Roman" w:eastAsia="宋体" w:hAnsi="Times New Roman" w:cs="Times New Roman"/>
          <w:lang w:eastAsia="zh-CN"/>
        </w:rPr>
        <w:t>改写为</w:t>
      </w:r>
      <w:r w:rsidRPr="00905B18">
        <w:rPr>
          <w:rFonts w:ascii="Times New Roman" w:eastAsia="宋体" w:hAnsi="Times New Roman" w:cs="Times New Roman"/>
        </w:rPr>
        <w:t xml:space="preserve"> equals(Object obj)</w:t>
      </w:r>
      <w:r w:rsidRPr="00905B18">
        <w:rPr>
          <w:rFonts w:ascii="Times New Roman" w:eastAsia="宋体" w:hAnsi="Times New Roman" w:cs="Times New Roman"/>
          <w:lang w:eastAsia="zh-CN"/>
        </w:rPr>
        <w:t>，需要增加什么处理？与原来的写法有什么区别？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</w:rPr>
      </w:pPr>
    </w:p>
    <w:p w:rsidR="00E224FA" w:rsidRPr="00905B18" w:rsidRDefault="00E15196">
      <w:pPr>
        <w:pStyle w:val="a"/>
        <w:numPr>
          <w:ilvl w:val="0"/>
          <w:numId w:val="14"/>
        </w:numPr>
        <w:spacing w:after="77" w:line="408" w:lineRule="auto"/>
        <w:rPr>
          <w:rFonts w:ascii="Times New Roman" w:eastAsia="宋体" w:hAnsi="Times New Roman" w:cs="Times New Roman"/>
        </w:rPr>
      </w:pPr>
      <w:r w:rsidRPr="00905B18">
        <w:rPr>
          <w:rFonts w:ascii="Times New Roman" w:eastAsia="宋体" w:hAnsi="Times New Roman" w:cs="Times New Roman"/>
          <w:lang w:eastAsia="zh-CN"/>
        </w:rPr>
        <w:t>重写</w:t>
      </w:r>
      <w:r w:rsidRPr="00905B18">
        <w:rPr>
          <w:rFonts w:ascii="Times New Roman" w:eastAsia="宋体" w:hAnsi="Times New Roman" w:cs="Times New Roman"/>
        </w:rPr>
        <w:t xml:space="preserve"> equals </w:t>
      </w:r>
      <w:r w:rsidRPr="00905B18">
        <w:rPr>
          <w:rFonts w:ascii="Times New Roman" w:eastAsia="宋体" w:hAnsi="Times New Roman" w:cs="Times New Roman"/>
          <w:lang w:eastAsia="zh-CN"/>
        </w:rPr>
        <w:t>方法时，为什么通常也要一起重写</w:t>
      </w:r>
      <w:r w:rsidRPr="00905B18">
        <w:rPr>
          <w:rFonts w:ascii="Times New Roman" w:eastAsia="宋体" w:hAnsi="Times New Roman" w:cs="Times New Roman"/>
        </w:rPr>
        <w:t xml:space="preserve"> hashCode </w:t>
      </w:r>
      <w:r w:rsidRPr="00905B18">
        <w:rPr>
          <w:rFonts w:ascii="Times New Roman" w:eastAsia="宋体" w:hAnsi="Times New Roman" w:cs="Times New Roman"/>
          <w:lang w:eastAsia="zh-CN"/>
        </w:rPr>
        <w:t>方法？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</w:rPr>
      </w:pPr>
    </w:p>
    <w:p w:rsidR="00E224FA" w:rsidRPr="00905B18" w:rsidRDefault="00E15196">
      <w:pPr>
        <w:pStyle w:val="a"/>
        <w:numPr>
          <w:ilvl w:val="0"/>
          <w:numId w:val="14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r w:rsidRPr="00905B18">
        <w:rPr>
          <w:rFonts w:ascii="Times New Roman" w:eastAsia="宋体" w:hAnsi="Times New Roman" w:cs="Times New Roman"/>
          <w:lang w:eastAsia="zh-CN"/>
        </w:rPr>
        <w:t>把一个基本类型数组作为参数传给方法，并在方法内修改数组元素，调用者的数组会改变吗？为什么？</w:t>
      </w:r>
    </w:p>
    <w:p w:rsidR="00E224FA" w:rsidRPr="00905B18" w:rsidRDefault="00E224FA">
      <w:pPr>
        <w:pStyle w:val="a"/>
        <w:numPr>
          <w:ilvl w:val="0"/>
          <w:numId w:val="0"/>
        </w:numPr>
        <w:spacing w:after="77" w:line="408" w:lineRule="auto"/>
        <w:rPr>
          <w:rFonts w:ascii="Times New Roman" w:eastAsia="宋体" w:hAnsi="Times New Roman" w:cs="Times New Roman"/>
          <w:lang w:eastAsia="zh-CN"/>
        </w:rPr>
      </w:pPr>
      <w:bookmarkStart w:id="34" w:name="section-8"/>
      <w:bookmarkEnd w:id="34"/>
    </w:p>
    <w:sectPr w:rsidR="00E224FA" w:rsidRPr="00905B18">
      <w:footerReference w:type="default" r:id="rId8"/>
      <w:pgSz w:w="11906" w:h="16838"/>
      <w:pgMar w:top="1417" w:right="1417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5196" w:rsidRDefault="00E15196">
      <w:pPr>
        <w:spacing w:line="240" w:lineRule="auto"/>
      </w:pPr>
      <w:r>
        <w:separator/>
      </w:r>
    </w:p>
  </w:endnote>
  <w:endnote w:type="continuationSeparator" w:id="0">
    <w:p w:rsidR="00E15196" w:rsidRDefault="00E151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00"/>
    <w:family w:val="auto"/>
    <w:pitch w:val="default"/>
  </w:font>
  <w:font w:name="PingFang SC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24FA" w:rsidRPr="000A2FF6" w:rsidRDefault="00E15196">
    <w:pPr>
      <w:pStyle w:val="ab"/>
      <w:tabs>
        <w:tab w:val="center" w:pos="4536"/>
        <w:tab w:val="right" w:pos="9072"/>
      </w:tabs>
      <w:rPr>
        <w:rFonts w:ascii="Times New Roman" w:eastAsia="宋体" w:hAnsi="Times New Roman" w:cs="Times New Roman"/>
      </w:rPr>
    </w:pPr>
    <w:r>
      <w:tab/>
    </w:r>
    <w:r w:rsidRPr="000A2FF6">
      <w:rPr>
        <w:rFonts w:ascii="Times New Roman" w:eastAsia="宋体" w:hAnsi="Times New Roman" w:cs="Times New Roman"/>
      </w:rPr>
      <w:fldChar w:fldCharType="begin"/>
    </w:r>
    <w:r w:rsidRPr="000A2FF6">
      <w:rPr>
        <w:rFonts w:ascii="Times New Roman" w:eastAsia="宋体" w:hAnsi="Times New Roman" w:cs="Times New Roman"/>
      </w:rPr>
      <w:instrText>PAGE</w:instrText>
    </w:r>
    <w:r w:rsidR="0066090A" w:rsidRPr="000A2FF6">
      <w:rPr>
        <w:rFonts w:ascii="Times New Roman" w:eastAsia="宋体" w:hAnsi="Times New Roman" w:cs="Times New Roman"/>
      </w:rPr>
      <w:fldChar w:fldCharType="separate"/>
    </w:r>
    <w:r w:rsidR="000A2FF6">
      <w:rPr>
        <w:rFonts w:ascii="Times New Roman" w:eastAsia="宋体" w:hAnsi="Times New Roman" w:cs="Times New Roman"/>
        <w:noProof/>
      </w:rPr>
      <w:t>4</w:t>
    </w:r>
    <w:r w:rsidRPr="000A2FF6">
      <w:rPr>
        <w:rFonts w:ascii="Times New Roman" w:eastAsia="宋体" w:hAnsi="Times New Roman" w:cs="Times New Roman"/>
      </w:rPr>
      <w:fldChar w:fldCharType="end"/>
    </w:r>
    <w:r w:rsidRPr="000A2FF6">
      <w:rPr>
        <w:rFonts w:ascii="Times New Roman" w:eastAsia="宋体" w:hAnsi="Times New Roman" w:cs="Times New Roma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5196" w:rsidRDefault="00E15196">
      <w:pPr>
        <w:spacing w:after="0"/>
      </w:pPr>
      <w:r>
        <w:separator/>
      </w:r>
    </w:p>
  </w:footnote>
  <w:footnote w:type="continuationSeparator" w:id="0">
    <w:p w:rsidR="00E15196" w:rsidRDefault="00E151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2FF6"/>
    <w:rsid w:val="0015074B"/>
    <w:rsid w:val="00204E9F"/>
    <w:rsid w:val="0029639D"/>
    <w:rsid w:val="00326F90"/>
    <w:rsid w:val="004F00AC"/>
    <w:rsid w:val="00516265"/>
    <w:rsid w:val="0066090A"/>
    <w:rsid w:val="00777FEF"/>
    <w:rsid w:val="008E33BD"/>
    <w:rsid w:val="00905B18"/>
    <w:rsid w:val="00AA1D8D"/>
    <w:rsid w:val="00B417D0"/>
    <w:rsid w:val="00B47730"/>
    <w:rsid w:val="00BD075E"/>
    <w:rsid w:val="00CB0664"/>
    <w:rsid w:val="00DE21BC"/>
    <w:rsid w:val="00E15196"/>
    <w:rsid w:val="00E224FA"/>
    <w:rsid w:val="00FC693F"/>
    <w:rsid w:val="109F286E"/>
    <w:rsid w:val="2FEA689F"/>
    <w:rsid w:val="37CA4F48"/>
    <w:rsid w:val="38B47EDA"/>
    <w:rsid w:val="44262ACE"/>
    <w:rsid w:val="4A15713B"/>
    <w:rsid w:val="59D21B82"/>
    <w:rsid w:val="7496480C"/>
    <w:rsid w:val="7D40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1A063"/>
  <w14:defaultImageDpi w14:val="300"/>
  <w15:docId w15:val="{7AF64C5C-BC75-4346-B091-AB717144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after="120" w:line="347" w:lineRule="auto"/>
    </w:pPr>
    <w:rPr>
      <w:rFonts w:ascii="PingFang SC" w:eastAsia="PingFang SC" w:hAnsi="PingFang SC"/>
      <w:color w:val="111827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 w:line="265" w:lineRule="auto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384" w:line="265" w:lineRule="auto"/>
      <w:outlineLvl w:val="1"/>
    </w:pPr>
    <w:rPr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384" w:line="265" w:lineRule="auto"/>
      <w:outlineLvl w:val="2"/>
    </w:pPr>
    <w:rPr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192" w:line="265" w:lineRule="auto"/>
      <w:outlineLvl w:val="3"/>
    </w:pPr>
    <w:rPr>
      <w:b/>
      <w:bCs/>
      <w:i/>
      <w:iCs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line="480" w:lineRule="auto"/>
    </w:pPr>
  </w:style>
  <w:style w:type="paragraph" w:styleId="26">
    <w:name w:val="List Continue 2"/>
    <w:basedOn w:val="a1"/>
    <w:uiPriority w:val="99"/>
    <w:unhideWhenUsed/>
    <w:qFormat/>
    <w:pPr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1D0FCC-ABF9-4E9B-9997-0F37AF167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RuiRui</cp:lastModifiedBy>
  <cp:revision>25</cp:revision>
  <dcterms:created xsi:type="dcterms:W3CDTF">2013-12-23T23:15:00Z</dcterms:created>
  <dcterms:modified xsi:type="dcterms:W3CDTF">2026-10-16T01:43:00Z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eyJoZGlkIjoiZDFjYzUzZTQ2NDBmZjU3YTlkZmIxNDZlMDk0NTU1YTkiLCJ1c2VySWQiOiI2MTY2NzMyIn0=</vt:lpwstr>
  </property>
  <property fmtid="{D5CDD505-2E9C-101B-9397-08002B2CF9AE}" pid="3" name="KSOProductBuildVer">
    <vt:lpwstr>2052-12.1.0.28802</vt:lpwstr>
  </property>
  <property fmtid="{D5CDD505-2E9C-101B-9397-08002B2CF9AE}" pid="4" name="ICV">
    <vt:lpwstr>E75FD05D81714474BF5712EF1670B7FC_12</vt:lpwstr>
  </property>
</Properties>
</file>